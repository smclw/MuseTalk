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1871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tcBorders>
              <w:top w:val="nil"/>
              <w:left w:val="nil"/>
              <w:bottom w:val="nil"/>
              <w:right w:val="nil"/>
            </w:tcBorders>
            <w:shd w:val="clear" w:color="auto" w:fill="0B2239"/>
          </w:tcPr>
          <w:p w14:paraId="6B20C2B7">
            <w:pPr>
              <w:spacing w:before="1560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72"/>
                <w:szCs w:val="22"/>
              </w:rPr>
              <w:t>MuseTalk 1.5</w:t>
            </w:r>
          </w:p>
          <w:p w14:paraId="70EE26A3">
            <w:pPr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AD1E6"/>
                <w:sz w:val="48"/>
                <w:szCs w:val="22"/>
              </w:rPr>
              <w:t>Windows 本地安装与使用手册</w:t>
            </w:r>
          </w:p>
          <w:p w14:paraId="75FA59F4">
            <w:pPr>
              <w:spacing w:before="280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CADCE8"/>
                <w:sz w:val="24"/>
                <w:szCs w:val="22"/>
              </w:rPr>
              <w:t>最终验证版 · Python 3.10 · CUDA 11.8 · MuseTalk V1.5</w:t>
            </w:r>
          </w:p>
          <w:p w14:paraId="007B21D0">
            <w:pPr>
              <w:spacing w:before="1500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E2ECF3"/>
                <w:sz w:val="21"/>
                <w:szCs w:val="22"/>
              </w:rPr>
              <w:t>实际安装路径：D:\AI-Remodeling\MuseTalk</w:t>
            </w:r>
          </w:p>
          <w:p w14:paraId="6DD309AA">
            <w:pPr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E2ECF3"/>
                <w:sz w:val="21"/>
                <w:szCs w:val="22"/>
              </w:rPr>
              <w:t>已验证显卡：NVIDIA GeForce GTX 1650 · 4GB 级显存</w:t>
            </w:r>
          </w:p>
          <w:p w14:paraId="5475E903">
            <w:pPr>
              <w:spacing w:before="900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99B6C9"/>
                <w:sz w:val="20"/>
                <w:szCs w:val="22"/>
              </w:rPr>
              <w:t>整理日期：2026-08-22</w:t>
            </w:r>
          </w:p>
          <w:p w14:paraId="2CF7934B">
            <w:pPr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99B6C9"/>
                <w:sz w:val="20"/>
                <w:szCs w:val="22"/>
              </w:rPr>
              <w:t>依据本次完整实际安装、排错、模型补全与成功启动过程重编</w:t>
            </w:r>
          </w:p>
          <w:p w14:paraId="05D7201D">
            <w:pP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  <w:t xml:space="preserve"> </w:t>
            </w:r>
          </w:p>
          <w:p w14:paraId="59539172">
            <w:pP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  <w:t xml:space="preserve"> </w:t>
            </w:r>
          </w:p>
          <w:p w14:paraId="2C5CBA91">
            <w:pP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  <w:t xml:space="preserve"> </w:t>
            </w:r>
          </w:p>
          <w:p w14:paraId="6D977676">
            <w:pP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  <w:t xml:space="preserve"> </w:t>
            </w:r>
          </w:p>
          <w:p w14:paraId="103AABC3">
            <w:pP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  <w:t xml:space="preserve"> </w:t>
            </w:r>
          </w:p>
          <w:p w14:paraId="4D0ADA7C">
            <w:pP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  <w:t xml:space="preserve"> </w:t>
            </w:r>
          </w:p>
        </w:tc>
      </w:tr>
    </w:tbl>
    <w:p w14:paraId="57DDB98C">
      <w:pPr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br w:type="page"/>
      </w:r>
    </w:p>
    <w:p w14:paraId="068DDDEE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使用说明与适用范围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2A2F877">
        <w:trPr>
          <w:cantSplit/>
          <w:jc w:val="center"/>
        </w:trPr>
        <w:tc>
          <w:tcPr>
            <w:tcW w:w="10166" w:type="dxa"/>
            <w:tcBorders>
              <w:top w:val="single" w:color="CFEAD9" w:sz="4" w:space="0"/>
              <w:left w:val="single" w:color="CFEAD9" w:sz="18" w:space="0"/>
              <w:bottom w:val="single" w:color="CFEAD9" w:sz="4" w:space="0"/>
              <w:right w:val="single" w:color="CFEAD9" w:sz="4" w:space="0"/>
            </w:tcBorders>
            <w:shd w:val="clear" w:color="auto" w:fill="EAF8EF"/>
          </w:tcPr>
          <w:p w14:paraId="37F60BBC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207A43"/>
                <w:sz w:val="20"/>
                <w:szCs w:val="22"/>
              </w:rPr>
              <w:t>本手册的定位</w:t>
            </w:r>
          </w:p>
          <w:p w14:paraId="17702D58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这不是“照抄官方 README”的通用教程，而是基于本次 Windows 实机安装全过程整理的“已踩坑、已修复、已成功启动”版本。重点保留了 Python 3.14 误建环境、chumpy 构建失败、rich/typer/openxlab 冲突、原版 download_weights.bat 升级 huggingface_hub、hf-mirror 元数据失败、缺失模型补下载等关键经验。</w:t>
            </w:r>
          </w:p>
        </w:tc>
      </w:tr>
    </w:tbl>
    <w:p w14:paraId="312CA885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634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173B5B"/>
            <w:vAlign w:val="center"/>
          </w:tcPr>
          <w:p w14:paraId="4A167E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项目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26D00D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最终采用值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7D3516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备注</w:t>
            </w:r>
          </w:p>
        </w:tc>
      </w:tr>
      <w:tr w14:paraId="77DB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50DFB1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项目路径</w:t>
            </w:r>
          </w:p>
        </w:tc>
        <w:tc>
          <w:tcPr>
            <w:tcW w:w="3389" w:type="dxa"/>
            <w:vAlign w:val="center"/>
          </w:tcPr>
          <w:p w14:paraId="628D3D3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D:\AI-Remodeling\MuseTalk</w:t>
            </w:r>
          </w:p>
        </w:tc>
        <w:tc>
          <w:tcPr>
            <w:tcW w:w="3389" w:type="dxa"/>
            <w:vAlign w:val="center"/>
          </w:tcPr>
          <w:p w14:paraId="2AE8B57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全文命令按此路径示例</w:t>
            </w:r>
          </w:p>
        </w:tc>
      </w:tr>
      <w:tr w14:paraId="05C6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0C67710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Python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3D4F56B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3.10.11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31071D6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MuseTalk 1.5 推荐/已验证</w:t>
            </w:r>
          </w:p>
        </w:tc>
      </w:tr>
      <w:tr w14:paraId="2FEE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4E9C58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PyTorch</w:t>
            </w:r>
          </w:p>
        </w:tc>
        <w:tc>
          <w:tcPr>
            <w:tcW w:w="3389" w:type="dxa"/>
            <w:vAlign w:val="center"/>
          </w:tcPr>
          <w:p w14:paraId="269117D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2.0.1+cu118</w:t>
            </w:r>
          </w:p>
        </w:tc>
        <w:tc>
          <w:tcPr>
            <w:tcW w:w="3389" w:type="dxa"/>
            <w:vAlign w:val="center"/>
          </w:tcPr>
          <w:p w14:paraId="39532E0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CUDA 11.8 wheel</w:t>
            </w:r>
          </w:p>
        </w:tc>
      </w:tr>
      <w:tr w14:paraId="09E9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2A4B16A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GPU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001482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NVIDIA GeForce GTX 1650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AEE1B7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CUDA=True，适合 FP16 短视频测试</w:t>
            </w:r>
          </w:p>
        </w:tc>
      </w:tr>
      <w:tr w14:paraId="51EF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32BAAD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FFmpeg</w:t>
            </w:r>
          </w:p>
        </w:tc>
        <w:tc>
          <w:tcPr>
            <w:tcW w:w="3389" w:type="dxa"/>
            <w:vAlign w:val="center"/>
          </w:tcPr>
          <w:p w14:paraId="5CFB4D4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8.1.2 full build</w:t>
            </w:r>
          </w:p>
        </w:tc>
        <w:tc>
          <w:tcPr>
            <w:tcW w:w="3389" w:type="dxa"/>
            <w:vAlign w:val="center"/>
          </w:tcPr>
          <w:p w14:paraId="49D19ED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已加入系统 PATH</w:t>
            </w:r>
          </w:p>
        </w:tc>
      </w:tr>
      <w:tr w14:paraId="7D08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059780B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Gradio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0F42EF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5.24.0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1CFE42B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本地 UI 端口 7860</w:t>
            </w:r>
          </w:p>
        </w:tc>
      </w:tr>
      <w:tr w14:paraId="3E10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757057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MuseTalk</w:t>
            </w:r>
          </w:p>
        </w:tc>
        <w:tc>
          <w:tcPr>
            <w:tcW w:w="3389" w:type="dxa"/>
            <w:vAlign w:val="center"/>
          </w:tcPr>
          <w:p w14:paraId="1F367B8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V1.5</w:t>
            </w:r>
          </w:p>
        </w:tc>
        <w:tc>
          <w:tcPr>
            <w:tcW w:w="3389" w:type="dxa"/>
            <w:vAlign w:val="center"/>
          </w:tcPr>
          <w:p w14:paraId="3B189A6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使用 models\musetalkV15</w:t>
            </w:r>
          </w:p>
        </w:tc>
      </w:tr>
    </w:tbl>
    <w:p w14:paraId="7139A1A0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66890293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本手册默认你拥有 Windows 10/11 x64、NVIDIA 显卡与可联网环境。若使用其他显卡、不同 CUDA/PyTorch 组合或 Linux，不能机械照搬全部版本。</w:t>
      </w:r>
    </w:p>
    <w:p w14:paraId="1545B8EE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配套恢复文件</w:t>
      </w:r>
    </w:p>
    <w:p w14:paraId="24021F52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初始化环境.bat：用于 .venv 被删除后的自动重建。</w:t>
      </w:r>
    </w:p>
    <w:p w14:paraId="49914799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requirements-lock.txt：记录本次已验证环境的关键版本。</w:t>
      </w:r>
    </w:p>
    <w:p w14:paraId="1B461FCF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下载模型_安全版.bat：建议自行按本手册附录创建；用于 models 被删除或缺文件时安全补下载。</w:t>
      </w:r>
    </w:p>
    <w:p w14:paraId="63ED10A3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启动MuseTalk.bat：可选；用于日常双击启动。</w:t>
      </w:r>
    </w:p>
    <w:p w14:paraId="6561EA1F">
      <w:pPr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br w:type="page"/>
      </w:r>
    </w:p>
    <w:p w14:paraId="28C125CC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目录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F8B7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</w:tcPr>
          <w:p w14:paraId="48E7EE87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1. 最终成功状态与架构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</w:tcPr>
          <w:p w14:paraId="23177AD5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12. 模型完整性检查</w:t>
            </w:r>
          </w:p>
        </w:tc>
      </w:tr>
      <w:tr w14:paraId="2A966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247A4F78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2. 安装前准备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75C8221A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13. 第一次启动 MuseTalk 1.5</w:t>
            </w:r>
          </w:p>
        </w:tc>
      </w:tr>
      <w:tr w14:paraId="1D66A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</w:tcPr>
          <w:p w14:paraId="39B25B2E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3. 获取 MuseTalk 1.5 源码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</w:tcPr>
          <w:p w14:paraId="727C5BC5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14. Web 界面的实际使用方法</w:t>
            </w:r>
          </w:p>
        </w:tc>
      </w:tr>
      <w:tr w14:paraId="51218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16EE25E4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4. 正确创建 Python 3.10 虚拟环境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270250D0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15. GTX 1650 / 4GB 显存使用策略</w:t>
            </w:r>
          </w:p>
        </w:tc>
      </w:tr>
      <w:tr w14:paraId="18EF7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</w:tcPr>
          <w:p w14:paraId="223CCFCE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5. 安装 PyTorch 2.0.1 + CUDA 11.8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</w:tcPr>
          <w:p w14:paraId="7E19B7D7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16. 常见报错与排错手册</w:t>
            </w:r>
          </w:p>
        </w:tc>
      </w:tr>
      <w:tr w14:paraId="6D6CF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633C8B5F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6. 安装 MuseTalk requirements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39667BCF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17. 日常启动与一键 BAT</w:t>
            </w:r>
          </w:p>
        </w:tc>
      </w:tr>
      <w:tr w14:paraId="4B19A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</w:tcPr>
          <w:p w14:paraId="0EF2131E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7. 安装 OpenMMLab 依赖与 chumpy 修复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</w:tcPr>
          <w:p w14:paraId="26B687C4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18. .venv / models 删除后的灾难恢复</w:t>
            </w:r>
          </w:p>
        </w:tc>
      </w:tr>
      <w:tr w14:paraId="76AAE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7599FB10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8. 修复 rich / typer / openxlab 版本冲突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55EF4E8E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19. 版本升级与维护原则</w:t>
            </w:r>
          </w:p>
        </w:tc>
      </w:tr>
      <w:tr w14:paraId="19D9C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</w:tcPr>
          <w:p w14:paraId="5C4D8F51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9. 配置与验证 FFmpeg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</w:tcPr>
          <w:p w14:paraId="347C11AD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附录 A：完整命令速查</w:t>
            </w:r>
          </w:p>
        </w:tc>
      </w:tr>
      <w:tr w14:paraId="6F183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6D2AE175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10. 模型权重目录与安全下载方式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  <w:shd w:val="clear" w:color="auto" w:fill="F7FAFC"/>
          </w:tcPr>
          <w:p w14:paraId="2442F969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附录 B：下载模型_安全版.bat</w:t>
            </w:r>
          </w:p>
        </w:tc>
      </w:tr>
      <w:tr w14:paraId="0E66C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bottom w:val="single" w:color="E3EAF0" w:sz="2" w:space="0"/>
            </w:tcBorders>
          </w:tcPr>
          <w:p w14:paraId="371E98A1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11. 原版 download_weights.bat 的风险与恢复</w:t>
            </w:r>
          </w:p>
        </w:tc>
        <w:tc>
          <w:tcPr>
            <w:tcW w:w="5083" w:type="dxa"/>
            <w:tcBorders>
              <w:bottom w:val="single" w:color="E3EAF0" w:sz="2" w:space="0"/>
            </w:tcBorders>
          </w:tcPr>
          <w:p w14:paraId="6009162C">
            <w:pPr>
              <w:spacing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F4E70"/>
                <w:sz w:val="18"/>
                <w:szCs w:val="22"/>
              </w:rPr>
              <w:t>附录 C：已验证版本矩阵</w:t>
            </w:r>
          </w:p>
        </w:tc>
      </w:tr>
    </w:tbl>
    <w:p w14:paraId="77F7E146">
      <w:pPr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br w:type="page"/>
      </w:r>
    </w:p>
    <w:p w14:paraId="4479AB9F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1. 最终成功状态与架构</w:t>
      </w:r>
    </w:p>
    <w:p w14:paraId="5249615B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本次安装已经完成到可实际启动的状态。成功启动时控制台出现以下关键输出：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7684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D497B13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All required model files exist.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Loads checkpoint by local backend from path: ./models/dwpose/dw-ll_ucoco_384.pth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cuda start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load unet model from ./models/musetalkV15/unet.pth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* Running on local URL:  http://127.0.0.1:7860</w:t>
            </w:r>
          </w:p>
        </w:tc>
      </w:tr>
    </w:tbl>
    <w:p w14:paraId="4D190550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5F72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FEAD9" w:sz="4" w:space="0"/>
              <w:left w:val="single" w:color="CFEAD9" w:sz="18" w:space="0"/>
              <w:bottom w:val="single" w:color="CFEAD9" w:sz="4" w:space="0"/>
              <w:right w:val="single" w:color="CFEAD9" w:sz="4" w:space="0"/>
            </w:tcBorders>
            <w:shd w:val="clear" w:color="auto" w:fill="EAF8EF"/>
          </w:tcPr>
          <w:p w14:paraId="5A9E5B70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207A43"/>
                <w:sz w:val="20"/>
                <w:szCs w:val="22"/>
              </w:rPr>
              <w:t>结论</w:t>
            </w:r>
          </w:p>
          <w:p w14:paraId="42DD0573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出现 “Running on local URL: http://127.0.0.1:7860” 即代表 Gradio 本地服务已成功启动。浏览器访问该地址即可进入 MuseTalk。</w:t>
            </w:r>
          </w:p>
        </w:tc>
      </w:tr>
    </w:tbl>
    <w:p w14:paraId="1D71EAA2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8B3529F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1.1 推荐项目结构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E301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13508591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D:\AI-Remodeling\MuseTalk\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.venv\                       # Python 3.10 独立虚拟环境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models\                      # 模型权重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app.py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requirements.txt             # 官方依赖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requirements-lock.txt        # 本次已验证锁定清单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初始化环境.bat               # .venv 恢复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下载模型_安全版.bat          # models 安全恢复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启动MuseTalk.bat             # 日常启动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└─ download_weights.bat         # 官方原版：保留，但本环境不建议直接运行</w:t>
            </w:r>
          </w:p>
        </w:tc>
      </w:tr>
    </w:tbl>
    <w:p w14:paraId="6FFE2DB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78C6584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1.2 最终核心版本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052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173B5B"/>
            <w:vAlign w:val="center"/>
          </w:tcPr>
          <w:p w14:paraId="37B929F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组件</w:t>
            </w:r>
          </w:p>
        </w:tc>
        <w:tc>
          <w:tcPr>
            <w:tcW w:w="5083" w:type="dxa"/>
            <w:shd w:val="clear" w:color="auto" w:fill="173B5B"/>
            <w:vAlign w:val="center"/>
          </w:tcPr>
          <w:p w14:paraId="2F276B3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版本</w:t>
            </w:r>
          </w:p>
        </w:tc>
      </w:tr>
      <w:tr w14:paraId="7099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A815A2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Python</w:t>
            </w:r>
          </w:p>
        </w:tc>
        <w:tc>
          <w:tcPr>
            <w:tcW w:w="5083" w:type="dxa"/>
            <w:vAlign w:val="center"/>
          </w:tcPr>
          <w:p w14:paraId="2049062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3.10.11</w:t>
            </w:r>
          </w:p>
        </w:tc>
      </w:tr>
      <w:tr w14:paraId="71D2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2C5C0E1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6758E1B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2.0.1+cu118</w:t>
            </w:r>
          </w:p>
        </w:tc>
      </w:tr>
      <w:tr w14:paraId="4CC5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653031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torchvision</w:t>
            </w:r>
          </w:p>
        </w:tc>
        <w:tc>
          <w:tcPr>
            <w:tcW w:w="5083" w:type="dxa"/>
            <w:vAlign w:val="center"/>
          </w:tcPr>
          <w:p w14:paraId="469190A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0.15.2+cu118</w:t>
            </w:r>
          </w:p>
        </w:tc>
      </w:tr>
      <w:tr w14:paraId="0835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07AE3C6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torchaudio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26274A9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2.0.2+cu118</w:t>
            </w:r>
          </w:p>
        </w:tc>
      </w:tr>
      <w:tr w14:paraId="4D85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8842E0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numpy</w:t>
            </w:r>
          </w:p>
        </w:tc>
        <w:tc>
          <w:tcPr>
            <w:tcW w:w="5083" w:type="dxa"/>
            <w:vAlign w:val="center"/>
          </w:tcPr>
          <w:p w14:paraId="472B642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1.23.5</w:t>
            </w:r>
          </w:p>
        </w:tc>
      </w:tr>
      <w:tr w14:paraId="1440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5DAEB39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transformers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00D919B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4.39.2</w:t>
            </w:r>
          </w:p>
        </w:tc>
      </w:tr>
      <w:tr w14:paraId="53D1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7FD6811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huggingface_hub</w:t>
            </w:r>
          </w:p>
        </w:tc>
        <w:tc>
          <w:tcPr>
            <w:tcW w:w="5083" w:type="dxa"/>
            <w:vAlign w:val="center"/>
          </w:tcPr>
          <w:p w14:paraId="017DB63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0.30.2</w:t>
            </w:r>
          </w:p>
        </w:tc>
      </w:tr>
      <w:tr w14:paraId="65DE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3B60DF3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gradio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001907B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5.24.0</w:t>
            </w:r>
          </w:p>
        </w:tc>
      </w:tr>
      <w:tr w14:paraId="68D8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6C93F90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mmengine</w:t>
            </w:r>
          </w:p>
        </w:tc>
        <w:tc>
          <w:tcPr>
            <w:tcW w:w="5083" w:type="dxa"/>
            <w:vAlign w:val="center"/>
          </w:tcPr>
          <w:p w14:paraId="1B8D150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0.10.7</w:t>
            </w:r>
          </w:p>
        </w:tc>
      </w:tr>
      <w:tr w14:paraId="5095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4952928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mmcv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1768E60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2.0.1</w:t>
            </w:r>
          </w:p>
        </w:tc>
      </w:tr>
      <w:tr w14:paraId="7FF1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B86F9E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mmdet</w:t>
            </w:r>
          </w:p>
        </w:tc>
        <w:tc>
          <w:tcPr>
            <w:tcW w:w="5083" w:type="dxa"/>
            <w:vAlign w:val="center"/>
          </w:tcPr>
          <w:p w14:paraId="49451EC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3.1.0</w:t>
            </w:r>
          </w:p>
        </w:tc>
      </w:tr>
      <w:tr w14:paraId="0026F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5D3B8AB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mmpose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0BE70B6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1.1.0</w:t>
            </w:r>
          </w:p>
        </w:tc>
      </w:tr>
      <w:tr w14:paraId="090B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52FBD42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chumpy</w:t>
            </w:r>
          </w:p>
        </w:tc>
        <w:tc>
          <w:tcPr>
            <w:tcW w:w="5083" w:type="dxa"/>
            <w:vAlign w:val="center"/>
          </w:tcPr>
          <w:p w14:paraId="23AA405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0.70</w:t>
            </w:r>
          </w:p>
        </w:tc>
      </w:tr>
      <w:tr w14:paraId="7AC0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2D7C342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xtcocotools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5B0612C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1.14.2</w:t>
            </w:r>
          </w:p>
        </w:tc>
      </w:tr>
      <w:tr w14:paraId="6C9B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06B2576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rich</w:t>
            </w:r>
          </w:p>
        </w:tc>
        <w:tc>
          <w:tcPr>
            <w:tcW w:w="5083" w:type="dxa"/>
            <w:vAlign w:val="center"/>
          </w:tcPr>
          <w:p w14:paraId="663BD00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13.4.2</w:t>
            </w:r>
          </w:p>
        </w:tc>
      </w:tr>
      <w:tr w14:paraId="01C3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shd w:val="clear" w:color="auto" w:fill="F7FAFC"/>
            <w:vAlign w:val="center"/>
          </w:tcPr>
          <w:p w14:paraId="3C40029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typer</w:t>
            </w:r>
          </w:p>
        </w:tc>
        <w:tc>
          <w:tcPr>
            <w:tcW w:w="5083" w:type="dxa"/>
            <w:shd w:val="clear" w:color="auto" w:fill="F7FAFC"/>
            <w:vAlign w:val="center"/>
          </w:tcPr>
          <w:p w14:paraId="53F9408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0.12.5</w:t>
            </w:r>
          </w:p>
        </w:tc>
      </w:tr>
      <w:tr w14:paraId="3BA07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vAlign w:val="center"/>
          </w:tcPr>
          <w:p w14:paraId="42942DC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openmim</w:t>
            </w:r>
          </w:p>
        </w:tc>
        <w:tc>
          <w:tcPr>
            <w:tcW w:w="5083" w:type="dxa"/>
            <w:vAlign w:val="center"/>
          </w:tcPr>
          <w:p w14:paraId="29E8D59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0.3.9</w:t>
            </w:r>
          </w:p>
        </w:tc>
      </w:tr>
    </w:tbl>
    <w:p w14:paraId="1AD1790F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90BC810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2. 安装前准备</w:t>
      </w:r>
    </w:p>
    <w:p w14:paraId="35B29A4F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2.1 硬件与系统</w:t>
      </w:r>
    </w:p>
    <w:p w14:paraId="1A0DD613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Windows 10/11 x64。</w:t>
      </w:r>
    </w:p>
    <w:p w14:paraId="57C89D9F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NVIDIA 显卡。本文实机为 GeForce GTX 1650。</w:t>
      </w:r>
    </w:p>
    <w:p w14:paraId="77CEED52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建议至少预留 20GB 以上磁盘空间；模型与 PyTorch 都较大。</w:t>
      </w:r>
    </w:p>
    <w:p w14:paraId="1AAD5CAB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网络可访问 PyPI、PyTorch 下载源、Hugging Face 与首次启动所需的第三方模型地址。</w:t>
      </w:r>
    </w:p>
    <w:p w14:paraId="7EC3138C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2.2 软件准备</w:t>
      </w:r>
    </w:p>
    <w:p w14:paraId="3FEFFD0A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Git：用于获取源码。</w:t>
      </w:r>
    </w:p>
    <w:p w14:paraId="5DE10F16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Python 3.10.x：本文实机为 3.10.11。</w:t>
      </w:r>
    </w:p>
    <w:p w14:paraId="3A0B520B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FFmpeg：建议加入 Windows PATH。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E2BA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F0D3A4" w:sz="4" w:space="0"/>
              <w:left w:val="single" w:color="F0D3A4" w:sz="18" w:space="0"/>
              <w:bottom w:val="single" w:color="F0D3A4" w:sz="4" w:space="0"/>
              <w:right w:val="single" w:color="F0D3A4" w:sz="4" w:space="0"/>
            </w:tcBorders>
            <w:shd w:val="clear" w:color="auto" w:fill="FFF4E5"/>
          </w:tcPr>
          <w:p w14:paraId="742E6A9D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A85A00"/>
                <w:sz w:val="20"/>
                <w:szCs w:val="22"/>
              </w:rPr>
              <w:t>重要：不要使用 Python 3.14 创建环境</w:t>
            </w:r>
          </w:p>
          <w:p w14:paraId="646BEDF3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本次最初执行 python -m venv .venv 时，系统默认 Python 是 3.14.6，随后 torch==2.0.1 无可用 Windows wheel。最终删除该 .venv，明确使用 Python310 路径重建后才正常。</w:t>
            </w:r>
          </w:p>
        </w:tc>
      </w:tr>
    </w:tbl>
    <w:p w14:paraId="082241FC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84C01D0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3. 获取 MuseTalk 1.5 源码</w:t>
      </w:r>
    </w:p>
    <w:p w14:paraId="6C161FBB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项目目录统一使用：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DE3D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80750D8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D:\AI-Remodeling\MuseTalk</w:t>
            </w:r>
          </w:p>
        </w:tc>
      </w:tr>
    </w:tbl>
    <w:p w14:paraId="76F47423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63F1F4CD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如果尚未下载源码，可在 D:\AI-Remodeling 下执行：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C47D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38E197A7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cd /d D:\AI-Remodeling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git clone https://github.com/TMElyralab/MuseTalk.git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cd /d D:\AI-Remodeling\MuseTalk</w:t>
            </w:r>
          </w:p>
        </w:tc>
      </w:tr>
    </w:tbl>
    <w:p w14:paraId="7D0D1B83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616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DE5E7" w:sz="4" w:space="0"/>
              <w:left w:val="single" w:color="CDE5E7" w:sz="18" w:space="0"/>
              <w:bottom w:val="single" w:color="CDE5E7" w:sz="4" w:space="0"/>
              <w:right w:val="single" w:color="CDE5E7" w:sz="4" w:space="0"/>
            </w:tcBorders>
            <w:shd w:val="clear" w:color="auto" w:fill="EEF6F8"/>
          </w:tcPr>
          <w:p w14:paraId="17F8E49B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E6E75"/>
                <w:sz w:val="20"/>
                <w:szCs w:val="22"/>
              </w:rPr>
              <w:t>如果源码已经存在</w:t>
            </w:r>
          </w:p>
          <w:p w14:paraId="639C63C5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不要重复 clone。直接进入项目根目录即可。</w:t>
            </w:r>
          </w:p>
        </w:tc>
      </w:tr>
    </w:tbl>
    <w:p w14:paraId="70426DEA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380CB39E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4. 正确创建 Python 3.10 虚拟环境</w:t>
      </w:r>
    </w:p>
    <w:p w14:paraId="3BE988E7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4.1 先检查本机 Python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8E942CC"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588BDA28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where python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"C:\Users\o\AppData\Local\Programs\Python\Python310\python.exe" --version</w:t>
            </w:r>
          </w:p>
        </w:tc>
      </w:tr>
    </w:tbl>
    <w:p w14:paraId="6196998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6FDED291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本次实机确认 Python 3.10 路径为：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9F85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AC42F84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C:\Users\o\AppData\Local\Programs\Python\Python310\python.exe</w:t>
            </w:r>
          </w:p>
        </w:tc>
      </w:tr>
    </w:tbl>
    <w:p w14:paraId="5866C227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6542496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4.2 如果曾用错误版本创建 .venv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E4B35E6"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4953D0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deactivate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cd /d D:\AI-Remodeling\MuseTalk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rmdir /s /q .venv</w:t>
            </w:r>
          </w:p>
        </w:tc>
      </w:tr>
    </w:tbl>
    <w:p w14:paraId="4D50102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126F6CB0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4.3 用 Python 3.10 明确创建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27F6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6E7BC611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"C:\Users\o\AppData\Local\Programs\Python\Python310\python.exe" -m venv .venv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.venv\Scripts\activate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--version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where python</w:t>
            </w:r>
          </w:p>
        </w:tc>
      </w:tr>
    </w:tbl>
    <w:p w14:paraId="27ED53A9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452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FEAD9" w:sz="4" w:space="0"/>
              <w:left w:val="single" w:color="CFEAD9" w:sz="18" w:space="0"/>
              <w:bottom w:val="single" w:color="CFEAD9" w:sz="4" w:space="0"/>
              <w:right w:val="single" w:color="CFEAD9" w:sz="4" w:space="0"/>
            </w:tcBorders>
            <w:shd w:val="clear" w:color="auto" w:fill="EAF8EF"/>
          </w:tcPr>
          <w:p w14:paraId="5647BF61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207A43"/>
                <w:sz w:val="20"/>
                <w:szCs w:val="22"/>
              </w:rPr>
              <w:t>正确结果</w:t>
            </w:r>
          </w:p>
          <w:p w14:paraId="44141947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python --version 应显示 Python 3.10.x；where python 的第一行应指向 D:\AI-Remodeling\MuseTalk\.venv\Scripts\python.exe。</w:t>
            </w:r>
          </w:p>
        </w:tc>
      </w:tr>
    </w:tbl>
    <w:p w14:paraId="099A4A2E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08DE94D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5. 安装 PyTorch 2.0.1 + CUDA 11.8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9A3B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51F9DB3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--upgrade pip wheel setuptools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torch==2.0.1 torchvision==0.15.2 torchaudio==2.0.2 --index-url https://download.pytorch.org/whl/cu118</w:t>
            </w:r>
          </w:p>
        </w:tc>
      </w:tr>
    </w:tbl>
    <w:p w14:paraId="6F010D4E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2809CC7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PyTorch 主 wheel 体积约 2.6GB，下载时间较长属于正常现象。</w:t>
      </w:r>
    </w:p>
    <w:p w14:paraId="6ED9B24F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5.1 验证 CUDA 与显卡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2CE5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61C547B7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-c "import torch; print('torch=',torch.__version__); print('cuda_available=',torch.cuda.is_available()); print('torch_cuda=',torch.version.cuda); print('gpu=',torch.cuda.get_device_name(0) if torch.cuda.is_available() else 'CPU')"</w:t>
            </w:r>
          </w:p>
        </w:tc>
      </w:tr>
    </w:tbl>
    <w:p w14:paraId="7206C381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24D8A64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本次实机成功输出：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FF7A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1350BAF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torch= 2.0.1+cu118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cuda_available= True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torch_cuda= 11.8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gpu= NVIDIA GeForce GTX 1650</w:t>
            </w:r>
          </w:p>
        </w:tc>
      </w:tr>
    </w:tbl>
    <w:p w14:paraId="08943D66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CA75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F0D3A4" w:sz="4" w:space="0"/>
              <w:left w:val="single" w:color="F0D3A4" w:sz="18" w:space="0"/>
              <w:bottom w:val="single" w:color="F0D3A4" w:sz="4" w:space="0"/>
              <w:right w:val="single" w:color="F0D3A4" w:sz="4" w:space="0"/>
            </w:tcBorders>
            <w:shd w:val="clear" w:color="auto" w:fill="FFF4E5"/>
          </w:tcPr>
          <w:p w14:paraId="69AE80F9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A85A00"/>
                <w:sz w:val="20"/>
                <w:szCs w:val="22"/>
              </w:rPr>
              <w:t>判断标准</w:t>
            </w:r>
          </w:p>
          <w:p w14:paraId="339439C6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CUDA=True 才表示 PyTorch 已经真正调用 NVIDIA CUDA。CUDA=False 时不要继续跑大模型，先解决驱动/PyTorch 组合。</w:t>
            </w:r>
          </w:p>
        </w:tc>
      </w:tr>
    </w:tbl>
    <w:p w14:paraId="00E56DED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12440146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6. 安装 MuseTalk requirements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D4A1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9D54AB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-r requirements.txt</w:t>
            </w:r>
          </w:p>
        </w:tc>
      </w:tr>
    </w:tbl>
    <w:p w14:paraId="7F8E5CAC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D532241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官方 requirements 会将 NumPy 固定到 1.23.5，并安装 diffusers、accelerate、TensorFlow、OpenCV、Transformers、Hugging Face Hub、Librosa、Gradio 等组件。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45F9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F0D3A4" w:sz="4" w:space="0"/>
              <w:left w:val="single" w:color="F0D3A4" w:sz="18" w:space="0"/>
              <w:bottom w:val="single" w:color="F0D3A4" w:sz="4" w:space="0"/>
              <w:right w:val="single" w:color="F0D3A4" w:sz="4" w:space="0"/>
            </w:tcBorders>
            <w:shd w:val="clear" w:color="auto" w:fill="FFF4E5"/>
          </w:tcPr>
          <w:p w14:paraId="0176FD65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A85A00"/>
                <w:sz w:val="20"/>
                <w:szCs w:val="22"/>
              </w:rPr>
              <w:t>不要随意升级 NumPy</w:t>
            </w:r>
          </w:p>
          <w:p w14:paraId="23A51788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本次后续 chumpy 与 MuseTalk 均在 numpy==1.23.5 下正常工作。不要为了“追新”直接升级到 NumPy 2.x。</w:t>
            </w:r>
          </w:p>
        </w:tc>
      </w:tr>
    </w:tbl>
    <w:p w14:paraId="3B87414A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2877234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7. 安装 OpenMMLab 依赖与 chumpy 修复</w:t>
      </w:r>
    </w:p>
    <w:p w14:paraId="5D91D34A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7.1 安装 openmim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876D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A5C983E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--no-cache-dir -U openmim</w:t>
            </w:r>
          </w:p>
        </w:tc>
      </w:tr>
    </w:tbl>
    <w:p w14:paraId="60EDDB1D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101D7E4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7.2 安装 MMEngine / MMCV / MMDet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514E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9353ED3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mim install mmengine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mim install "mmcv==2.0.1"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mim install "mmdet==3.1.0"</w:t>
            </w:r>
          </w:p>
        </w:tc>
      </w:tr>
    </w:tbl>
    <w:p w14:paraId="56F0B496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C702064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在本次环境中，mim 自动使用 cu118 / torch2.0.0 对应的 OpenMMLab wheel 源。</w:t>
      </w:r>
    </w:p>
    <w:p w14:paraId="0ADA7FD0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7.3 mmpose 安装时的 chumpy 典型错误</w:t>
      </w:r>
    </w:p>
    <w:p w14:paraId="731549A6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直接执行 mim install "mmpose==1.1.0" 时，chumpy 0.70 在现代 pip 的 build isolation 环境中报错：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1CF03CD"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0F29D86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ModuleNotFoundError: No module named 'pip'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ERROR: Failed to build 'chumpy' when getting requirements to build wheel</w:t>
            </w:r>
          </w:p>
        </w:tc>
      </w:tr>
    </w:tbl>
    <w:p w14:paraId="1658850D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74F16A3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解决方法是先手工禁用 build isolation：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4AB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66F22E2A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--no-build-isolation chumpy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xtcocotools==1.14.2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mim install "mmpose==1.1.0"</w:t>
            </w:r>
          </w:p>
        </w:tc>
      </w:tr>
    </w:tbl>
    <w:p w14:paraId="0F1C4711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279404A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7.4 验证 OpenMMLab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5AC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13C873C6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-c "import mmengine, mmcv, mmdet, mmpose, chumpy, xtcocotools; print('全部安装成功'); print('mmengine=',mmengine.__version__); print('mmcv=',mmcv.__version__); print('mmdet=',mmdet.__version__); print('mmpose=',mmpose.__version__)"</w:t>
            </w:r>
          </w:p>
        </w:tc>
      </w:tr>
    </w:tbl>
    <w:p w14:paraId="76F4AE8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14EC56A6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本次最终输出为：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64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03471C1C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全部安装成功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mmengine= 0.10.7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mmcv= 2.0.1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mmdet= 3.1.0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mmpose= 1.1.0</w:t>
            </w:r>
          </w:p>
        </w:tc>
      </w:tr>
    </w:tbl>
    <w:p w14:paraId="4F1E54B1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396CE1E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8. 修复 rich / typer / openxlab 版本冲突</w:t>
      </w:r>
    </w:p>
    <w:p w14:paraId="1DB26702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openmim 安装后会引入 openxlab 0.1.3，并把 rich 降到 13.4.2；而新版 typer 0.27.1 又要求 rich&gt;=13.8.0。单纯把 rich 升到 13.9.4，会反过来让 openxlab 不满足。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B13F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D691950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typer 0.27.1 requires rich&gt;=13.8.0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openxlab 0.1.3 requires rich~=13.4.2</w:t>
            </w:r>
          </w:p>
        </w:tc>
      </w:tr>
    </w:tbl>
    <w:p w14:paraId="0AA352C7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E71BD29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本次已验证的兼容组合：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5DB9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14242E8A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"rich==13.4.2" "typer==0.12.5"</w:t>
            </w:r>
          </w:p>
        </w:tc>
      </w:tr>
    </w:tbl>
    <w:p w14:paraId="4CDFAA8A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2EAD5DE3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b/>
          <w:color w:val="174A76"/>
          <w:sz w:val="20"/>
          <w:szCs w:val="22"/>
        </w:rPr>
        <w:t>然后检查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4708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0D9166A8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check</w:t>
            </w:r>
          </w:p>
        </w:tc>
      </w:tr>
    </w:tbl>
    <w:p w14:paraId="5749E36C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FCE5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FEAD9" w:sz="4" w:space="0"/>
              <w:left w:val="single" w:color="CFEAD9" w:sz="18" w:space="0"/>
              <w:bottom w:val="single" w:color="CFEAD9" w:sz="4" w:space="0"/>
              <w:right w:val="single" w:color="CFEAD9" w:sz="4" w:space="0"/>
            </w:tcBorders>
            <w:shd w:val="clear" w:color="auto" w:fill="EAF8EF"/>
          </w:tcPr>
          <w:p w14:paraId="57D6323C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207A43"/>
                <w:sz w:val="20"/>
                <w:szCs w:val="22"/>
              </w:rPr>
              <w:t>正确结果</w:t>
            </w:r>
          </w:p>
          <w:p w14:paraId="1C793E74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No broken requirements found.</w:t>
            </w:r>
          </w:p>
        </w:tc>
      </w:tr>
    </w:tbl>
    <w:p w14:paraId="60A30557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6D5B96A7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9. 配置与验证 FFmpeg</w:t>
      </w:r>
    </w:p>
    <w:p w14:paraId="5D8F231D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 Windows 已安装 FFmpeg 8.1.2 full build，并已加入系统 PATH。验证：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38F5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08CD3D7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ffmpeg -version</w:t>
            </w:r>
          </w:p>
        </w:tc>
      </w:tr>
    </w:tbl>
    <w:p w14:paraId="77A9F3B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1F911C1E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出现版本、libavcodec/libavformat 等信息并以 exit code 0 结束，即表示系统命令可用。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F9C6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DE5E7" w:sz="4" w:space="0"/>
              <w:left w:val="single" w:color="CDE5E7" w:sz="18" w:space="0"/>
              <w:bottom w:val="single" w:color="CDE5E7" w:sz="4" w:space="0"/>
              <w:right w:val="single" w:color="CDE5E7" w:sz="4" w:space="0"/>
            </w:tcBorders>
            <w:shd w:val="clear" w:color="auto" w:fill="EEF6F8"/>
          </w:tcPr>
          <w:p w14:paraId="4B1A8AAE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E6E75"/>
                <w:sz w:val="20"/>
                <w:szCs w:val="22"/>
              </w:rPr>
              <w:t>已加入 PATH 时的好处</w:t>
            </w:r>
          </w:p>
          <w:p w14:paraId="0FC9E9F9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启动 app.py 时通常不需要再写 --ffmpeg_path。MuseTalk 可以直接调用系统 FFmpeg。</w:t>
            </w:r>
          </w:p>
        </w:tc>
      </w:tr>
    </w:tbl>
    <w:p w14:paraId="50F9B27E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678BFEE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10. 模型权重目录与安全下载方式</w:t>
      </w:r>
    </w:p>
    <w:p w14:paraId="44F78DE9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10.1 最终必须存在的模型文件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3BD0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0908D2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models\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musetalkV15\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├─ musetalk.json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└─ unet.pth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sd-vae\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├─ config.json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└─ diffusion_pytorch_model.bin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whisper\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├─ config.json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├─ pytorch_model.bin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└─ preprocessor_config.json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dwpose\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└─ dw-ll_ucoco_384.pth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├─ syncnet\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│  └─ latentsync_syncnet.pt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└─ face-parse-bisent\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 xml:space="preserve">   ├─ 79999_iter.pth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 xml:space="preserve">   └─ resnet18-5c106cde.pth</w:t>
            </w:r>
          </w:p>
        </w:tc>
      </w:tr>
    </w:tbl>
    <w:p w14:paraId="4808EC5B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13EC7A2E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10.2 本次最终成功的补下载方式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82B3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F3CACA" w:sz="4" w:space="0"/>
              <w:left w:val="single" w:color="F3CACA" w:sz="18" w:space="0"/>
              <w:bottom w:val="single" w:color="F3CACA" w:sz="4" w:space="0"/>
              <w:right w:val="single" w:color="F3CACA" w:sz="4" w:space="0"/>
            </w:tcBorders>
            <w:shd w:val="clear" w:color="auto" w:fill="FDECEC"/>
          </w:tcPr>
          <w:p w14:paraId="54468306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A12828"/>
                <w:sz w:val="20"/>
                <w:szCs w:val="22"/>
              </w:rPr>
              <w:t>关键原则</w:t>
            </w:r>
          </w:p>
          <w:p w14:paraId="53675F32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先清除 HF_ENDPOINT，直接使用官方 Hugging Face。不要在本次环境中设置 HF_ENDPOINT=https://hf-mirror.com。</w:t>
            </w:r>
          </w:p>
        </w:tc>
      </w:tr>
    </w:tbl>
    <w:p w14:paraId="7C1691DF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329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B0639E3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set HF_ENDPOINT=</w:t>
            </w:r>
          </w:p>
        </w:tc>
      </w:tr>
    </w:tbl>
    <w:p w14:paraId="1BA9B400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EA1D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2D0376E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huggingface-cli download TMElyralab/MuseTalk musetalkV15/musetalk.json --local-dir models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huggingface-cli download stabilityai/sd-vae-ft-mse config.json diffusion_pytorch_model.bin --local-dir models\sd-vae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huggingface-cli download openai/whisper-tiny config.json preprocessor_config.json --local-dir models\whisper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huggingface-cli download ManyOtherFunctions/face-parse-bisent 79999_iter.pth resnet18-5c106cde.pth --local-dir models\face-parse-bisent</w:t>
            </w:r>
          </w:p>
        </w:tc>
      </w:tr>
    </w:tbl>
    <w:p w14:paraId="621F0D80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99660F6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上述命令在取消 hf-mirror 后全部成功；其中 SD-VAE 主模型约 335MB，Face Parse 两个文件约 53.3MB 与 46.8MB。</w:t>
      </w:r>
    </w:p>
    <w:p w14:paraId="27953289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11. 原版 download_weights.bat 的风险与恢复</w:t>
      </w:r>
    </w:p>
    <w:p w14:paraId="18A4A719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11.1 为什么本环境不建议再直接运行原版</w:t>
      </w:r>
    </w:p>
    <w:p w14:paraId="6795499A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本次运行原版 download_weights.bat 时，它执行了升级 huggingface_hub 的命令，使已正确的 0.30.2 被升级到 1.28.0，随后与 tokenizers 0.15.2、transformers 4.39.2 发生冲突；脚本还设置 hf-mirror，导致若干文件出现元数据/远端资源识别失败。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2A92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8994CC7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tokenizers 0.15.2 requires huggingface_hub&lt;1.0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transformers 4.39.2 requires huggingface_hub&lt;1.0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but huggingface_hub was upgraded to 1.28.0</w:t>
            </w:r>
          </w:p>
        </w:tc>
      </w:tr>
    </w:tbl>
    <w:p w14:paraId="150D1F03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EE7D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F3CACA" w:sz="4" w:space="0"/>
              <w:left w:val="single" w:color="F3CACA" w:sz="18" w:space="0"/>
              <w:bottom w:val="single" w:color="F3CACA" w:sz="4" w:space="0"/>
              <w:right w:val="single" w:color="F3CACA" w:sz="4" w:space="0"/>
            </w:tcBorders>
            <w:shd w:val="clear" w:color="auto" w:fill="FDECEC"/>
          </w:tcPr>
          <w:p w14:paraId="16598802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A12828"/>
                <w:sz w:val="20"/>
                <w:szCs w:val="22"/>
              </w:rPr>
              <w:t>特别注意</w:t>
            </w:r>
          </w:p>
          <w:p w14:paraId="62A0A358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原版 BAT 最后打印 “All weights have been downloaded successfully!” 并不能证明每个模型都成功。本次日志中该句出现前仍有多次 LocalEntryNotFoundError。必须做独立文件完整性检查。</w:t>
            </w:r>
          </w:p>
        </w:tc>
      </w:tr>
    </w:tbl>
    <w:p w14:paraId="29F21C19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2D21357E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11.2 如果又被升级到 1.x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42C3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0D00A3B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"huggingface_hub==0.30.2"</w:t>
            </w:r>
          </w:p>
        </w:tc>
      </w:tr>
    </w:tbl>
    <w:p w14:paraId="0B97E249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3F8B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3CEF326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-c "import huggingface_hub, transformers; print('huggingface_hub=',huggingface_hub.__version__); print('transformers=',transformers.__version__)"</w:t>
            </w:r>
          </w:p>
        </w:tc>
      </w:tr>
    </w:tbl>
    <w:p w14:paraId="6605EDD9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C9BC1E2"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41858AED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check</w:t>
            </w:r>
          </w:p>
        </w:tc>
      </w:tr>
    </w:tbl>
    <w:p w14:paraId="089FD240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7406DF4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目标状态：huggingface_hub=0.30.2、transformers=4.39.2、No broken requirements found。</w:t>
      </w:r>
    </w:p>
    <w:p w14:paraId="6FF82615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12. 模型完整性检查</w:t>
      </w:r>
    </w:p>
    <w:p w14:paraId="64E3971E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模型下载完成后，不依赖 BAT 自己的“成功”提示，而是逐个检查文件：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175F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3F76130C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echo ===== MuseTalk 1.5 =====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"models\musetalkV15\unet.pth" (echo [OK] unet.pth) else (echo [MISSING] unet.pth)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"models\musetalkV15\musetalk.json" (echo [OK] musetalk.json) else (echo [MISSING] musetalk.json)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echo ===== SD-VAE =====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"models\sd-vae\config.json" (echo [OK] sd-vae config.json) else (echo [MISSING] sd-vae config.json)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"models\sd-vae\diffusion_pytorch_model.bin" (echo [OK] sd-vae model) else (echo [MISSING] sd-vae model)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echo ===== Whisper =====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"models\whisper\config.json" (echo [OK] whisper config.json) else (echo [MISSING] whisper config.json)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"models\whisper\pytorch_model.bin" (echo [OK] whisper model) else (echo [MISSING] whisper model)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"models\whisper\preprocessor_config.json" (echo [OK] whisper preprocessor) else (echo [MISSING] whisper preprocessor)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echo ===== DWPose =====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"models\dwpose\dw-ll_ucoco_384.pth" (echo [OK] DWPose) else (echo [MISSING] DWPose)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echo ===== SyncNet =====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"models\syncnet\latentsync_syncnet.pt" (echo [OK] SyncNet) else (echo [MISSING] SyncNet)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echo ===== Face Parse =====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"models\face-parse-bisent\79999_iter.pth" (echo [OK] FaceParse) else (echo [MISSING] FaceParse)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exist "models\face-parse-bisent\resnet18-5c106cde.pth" (echo [OK] ResNet18) else (echo [MISSING] ResNet18)</w:t>
            </w:r>
          </w:p>
        </w:tc>
      </w:tr>
    </w:tbl>
    <w:p w14:paraId="79158E4F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261E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FEAD9" w:sz="4" w:space="0"/>
              <w:left w:val="single" w:color="CFEAD9" w:sz="18" w:space="0"/>
              <w:bottom w:val="single" w:color="CFEAD9" w:sz="4" w:space="0"/>
              <w:right w:val="single" w:color="CFEAD9" w:sz="4" w:space="0"/>
            </w:tcBorders>
            <w:shd w:val="clear" w:color="auto" w:fill="EAF8EF"/>
          </w:tcPr>
          <w:p w14:paraId="0AFFDAD4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207A43"/>
                <w:sz w:val="20"/>
                <w:szCs w:val="22"/>
              </w:rPr>
              <w:t>通过标准</w:t>
            </w:r>
          </w:p>
          <w:p w14:paraId="7F645DF3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上述 11 项必须全部显示 [OK]。如果只有个别 [MISSING]，只补下载缺失文件，不要重下已经成功的几 GB 模型。</w:t>
            </w:r>
          </w:p>
        </w:tc>
      </w:tr>
    </w:tbl>
    <w:p w14:paraId="16C40EA6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949B81F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13. 第一次启动 MuseTalk 1.5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A25A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7C0A007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cd /d D:\AI-Remodeling\MuseTalk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.venv\Scripts\activate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app.py --use_float16</w:t>
            </w:r>
          </w:p>
        </w:tc>
      </w:tr>
    </w:tbl>
    <w:p w14:paraId="1939C3C0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7481D41A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GTX 1650 4GB 级显存务必保留 --use_float16。</w:t>
      </w:r>
    </w:p>
    <w:p w14:paraId="63E0FBBD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13.1 首次启动可能自动下载 S3FD</w:t>
      </w:r>
    </w:p>
    <w:p w14:paraId="4A5BB00C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首次启动时，程序会自动下载人脸检测权重 s3fd-619a316812.pth 到用户 Torch 缓存目录。看到 85.7MB 左右下载进度并完成属于正常现象。</w:t>
      </w:r>
    </w:p>
    <w:p w14:paraId="1F4E3F92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13.2 SD-VAE 的 safetensors 提示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0A21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6B4B6B3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Error no file named diffusion_pytorch_model.safetensors found in directory models\sd-vae.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Defaulting to unsafe serialization.</w:t>
            </w:r>
          </w:p>
        </w:tc>
      </w:tr>
    </w:tbl>
    <w:p w14:paraId="5F5031DF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376ADE8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本次实际启动中，该提示后程序继续加载 diffusion_pytorch_model.bin、UNet 并成功启动 Gradio，因此它是回退提示，不是本次启动失败。</w:t>
      </w:r>
    </w:p>
    <w:p w14:paraId="6FE5D716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13.3 成功标志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CF26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6CDADCC4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* Running on local URL:  http://127.0.0.1:7860</w:t>
            </w:r>
          </w:p>
        </w:tc>
      </w:tr>
    </w:tbl>
    <w:p w14:paraId="679B22BF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5502D56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浏览器打开 http://127.0.0.1:7860。CMD 窗口不要关闭；关闭后本地 Web 服务会停止。</w:t>
      </w:r>
    </w:p>
    <w:p w14:paraId="55D1FD97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14. Web 界面的实际使用方法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24EB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173B5B"/>
            <w:vAlign w:val="center"/>
          </w:tcPr>
          <w:p w14:paraId="02A30E8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界面项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0BDE57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用途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2B8841F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建议</w:t>
            </w:r>
          </w:p>
        </w:tc>
      </w:tr>
      <w:tr w14:paraId="727C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97C239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Driving Audio</w:t>
            </w:r>
          </w:p>
        </w:tc>
        <w:tc>
          <w:tcPr>
            <w:tcW w:w="3389" w:type="dxa"/>
            <w:vAlign w:val="center"/>
          </w:tcPr>
          <w:p w14:paraId="449B5BD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驱动人物说话的新音频</w:t>
            </w:r>
          </w:p>
        </w:tc>
        <w:tc>
          <w:tcPr>
            <w:tcW w:w="3389" w:type="dxa"/>
            <w:vAlign w:val="center"/>
          </w:tcPr>
          <w:p w14:paraId="3B802B4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首测 5~8 秒，语音清晰</w:t>
            </w:r>
          </w:p>
        </w:tc>
      </w:tr>
      <w:tr w14:paraId="1A02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1F0201E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Reference Video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6819924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原人物参考视频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F01141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单人正脸，720P 或更低</w:t>
            </w:r>
          </w:p>
        </w:tc>
      </w:tr>
      <w:tr w14:paraId="5078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2BDF8B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BBox_shift</w:t>
            </w:r>
          </w:p>
        </w:tc>
        <w:tc>
          <w:tcPr>
            <w:tcW w:w="3389" w:type="dxa"/>
            <w:vAlign w:val="center"/>
          </w:tcPr>
          <w:p w14:paraId="219CB16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调整嘴部/脸部框位置</w:t>
            </w:r>
          </w:p>
        </w:tc>
        <w:tc>
          <w:tcPr>
            <w:tcW w:w="3389" w:type="dxa"/>
            <w:vAlign w:val="center"/>
          </w:tcPr>
          <w:p w14:paraId="0D3964D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首测使用默认值，异常再调</w:t>
            </w:r>
          </w:p>
        </w:tc>
      </w:tr>
      <w:tr w14:paraId="37982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5257C97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Extra Margin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5C5C61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遮罩扩展边距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E2C912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默认 10 起步</w:t>
            </w:r>
          </w:p>
        </w:tc>
      </w:tr>
      <w:tr w14:paraId="15F2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4ACA7D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Parsing Mode</w:t>
            </w:r>
          </w:p>
        </w:tc>
        <w:tc>
          <w:tcPr>
            <w:tcW w:w="3389" w:type="dxa"/>
            <w:vAlign w:val="center"/>
          </w:tcPr>
          <w:p w14:paraId="1BEFC8D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口部/下颌解析模式</w:t>
            </w:r>
          </w:p>
        </w:tc>
        <w:tc>
          <w:tcPr>
            <w:tcW w:w="3389" w:type="dxa"/>
            <w:vAlign w:val="center"/>
          </w:tcPr>
          <w:p w14:paraId="2BE86E9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根据嘴部边缘效果调整</w:t>
            </w:r>
          </w:p>
        </w:tc>
      </w:tr>
      <w:tr w14:paraId="237A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29D026E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Test Inpainting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1C05EB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先测试口部重绘区域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0EF979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建议先点</w:t>
            </w:r>
          </w:p>
        </w:tc>
      </w:tr>
      <w:tr w14:paraId="1620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6A1847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Generate</w:t>
            </w:r>
          </w:p>
        </w:tc>
        <w:tc>
          <w:tcPr>
            <w:tcW w:w="3389" w:type="dxa"/>
            <w:vAlign w:val="center"/>
          </w:tcPr>
          <w:p w14:paraId="19CF0E0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正式生成视频</w:t>
            </w:r>
          </w:p>
        </w:tc>
        <w:tc>
          <w:tcPr>
            <w:tcW w:w="3389" w:type="dxa"/>
            <w:vAlign w:val="center"/>
          </w:tcPr>
          <w:p w14:paraId="1A29492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确认 Inpainting 正常后执行</w:t>
            </w:r>
          </w:p>
        </w:tc>
      </w:tr>
    </w:tbl>
    <w:p w14:paraId="6BA33AC2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AB25BED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14.1 推荐第一次测试素材</w:t>
      </w:r>
    </w:p>
    <w:p w14:paraId="144EBD9E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视频时长：5~8 秒。</w:t>
      </w:r>
    </w:p>
    <w:p w14:paraId="1D9004CA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分辨率：720P 或更低。</w:t>
      </w:r>
    </w:p>
    <w:p w14:paraId="37E9A0A9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帧率：约 25fps。</w:t>
      </w:r>
    </w:p>
    <w:p w14:paraId="388A8630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人物：单人、正脸、嘴部无遮挡。</w:t>
      </w:r>
    </w:p>
    <w:p w14:paraId="4D37047D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音频：WAV/MP3，尽量与视频时长接近。</w:t>
      </w:r>
    </w:p>
    <w:p w14:paraId="62534744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MuseTalk Web 界面会处理视频帧率与口部区域；第一次不要用一分钟长视频验证环境。</w:t>
      </w:r>
    </w:p>
    <w:p w14:paraId="560B7698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15. GTX 1650 / 4GB 显存使用策略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36C8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5E7FA" w:sz="4" w:space="0"/>
              <w:left w:val="single" w:color="D5E7FA" w:sz="18" w:space="0"/>
              <w:bottom w:val="single" w:color="D5E7FA" w:sz="4" w:space="0"/>
              <w:right w:val="single" w:color="D5E7FA" w:sz="4" w:space="0"/>
            </w:tcBorders>
            <w:shd w:val="clear" w:color="auto" w:fill="EAF3FF"/>
          </w:tcPr>
          <w:p w14:paraId="12B6C19F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F5D91"/>
                <w:sz w:val="20"/>
                <w:szCs w:val="22"/>
              </w:rPr>
              <w:t>机器能力定位</w:t>
            </w:r>
          </w:p>
          <w:p w14:paraId="16EF0631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GTX 1650 已确认 CUDA=True，可以运行 MuseTalk，但属于低显存级别。目标应是“可用与稳定”，不是追求高并发或长视频高速生成。</w:t>
            </w:r>
          </w:p>
        </w:tc>
      </w:tr>
    </w:tbl>
    <w:p w14:paraId="3A85785F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3B7B96A5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启动固定使用 python app.py --use_float16。</w:t>
      </w:r>
    </w:p>
    <w:p w14:paraId="1217A8E8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首测 5~8 秒，720P 或以下。</w:t>
      </w:r>
    </w:p>
    <w:p w14:paraId="3F9632C5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一次只生成一个任务，避免同时占用显存。</w:t>
      </w:r>
    </w:p>
    <w:p w14:paraId="16A2422B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生成前关闭占显存的软件，如大型游戏、其他本地模型、GPU 加速软件。</w:t>
      </w:r>
    </w:p>
    <w:p w14:paraId="3D755A76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如果出现 CUDA out of memory，不代表安装失败；先缩短视频、降低分辨率、重启程序释放显存。</w:t>
      </w:r>
    </w:p>
    <w:p w14:paraId="75788AA7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15.1 OOM 排错顺序</w:t>
      </w:r>
    </w:p>
    <w:p w14:paraId="7E30AE3D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1.  关闭 MuseTalk，重新启动释放显存碎片。</w:t>
      </w:r>
    </w:p>
    <w:p w14:paraId="6ADD7CFB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2.  缩短视频到 3~5 秒。</w:t>
      </w:r>
    </w:p>
    <w:p w14:paraId="513FE04A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3.  降低输入视频分辨率到 480P/540P/720P。</w:t>
      </w:r>
    </w:p>
    <w:p w14:paraId="58630D89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4.  关闭其他 GPU 程序。</w:t>
      </w:r>
    </w:p>
    <w:p w14:paraId="205E6102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5.  继续使用 --use_float16，不要切换 FP32。</w:t>
      </w:r>
    </w:p>
    <w:p w14:paraId="3D705FC3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16. 常见报错与排错手册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3990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173B5B"/>
            <w:vAlign w:val="center"/>
          </w:tcPr>
          <w:p w14:paraId="11427D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现象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7F489C8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原因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26B8CDE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处理</w:t>
            </w:r>
          </w:p>
        </w:tc>
      </w:tr>
      <w:tr w14:paraId="3986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CA99F3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torch==2.0.1 找不到可用版本</w:t>
            </w:r>
          </w:p>
        </w:tc>
        <w:tc>
          <w:tcPr>
            <w:tcW w:w="3389" w:type="dxa"/>
            <w:vAlign w:val="center"/>
          </w:tcPr>
          <w:p w14:paraId="04FF009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误用 Python 3.14</w:t>
            </w:r>
          </w:p>
        </w:tc>
        <w:tc>
          <w:tcPr>
            <w:tcW w:w="3389" w:type="dxa"/>
            <w:vAlign w:val="center"/>
          </w:tcPr>
          <w:p w14:paraId="5093067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删除 .venv，用 Python 3.10 重建</w:t>
            </w:r>
          </w:p>
        </w:tc>
      </w:tr>
      <w:tr w14:paraId="0B27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24EDDD4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chumpy: No module named pip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0D2888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build isolation 与老包 setup 冲突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34EA117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pip install --no-build-isolation chumpy</w:t>
            </w:r>
          </w:p>
        </w:tc>
      </w:tr>
      <w:tr w14:paraId="51C4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112BFD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typer 要求 rich&gt;=13.8</w:t>
            </w:r>
          </w:p>
        </w:tc>
        <w:tc>
          <w:tcPr>
            <w:tcW w:w="3389" w:type="dxa"/>
            <w:vAlign w:val="center"/>
          </w:tcPr>
          <w:p w14:paraId="04FECBE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openmim/openxlab 降低 rich</w:t>
            </w:r>
          </w:p>
        </w:tc>
        <w:tc>
          <w:tcPr>
            <w:tcW w:w="3389" w:type="dxa"/>
            <w:vAlign w:val="center"/>
          </w:tcPr>
          <w:p w14:paraId="6E2A817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rich==13.4.2 + typer==0.12.5</w:t>
            </w:r>
          </w:p>
        </w:tc>
      </w:tr>
      <w:tr w14:paraId="04CC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5A2D847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openxlab 与 rich 13.9.4 冲突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0AD9352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单纯升级 rich 造成反向冲突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0986717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恢复 rich 13.4.2，降 typer</w:t>
            </w:r>
          </w:p>
        </w:tc>
      </w:tr>
      <w:tr w14:paraId="4ADC2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0F94C7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huggingface_hub 变成 1.x</w:t>
            </w:r>
          </w:p>
        </w:tc>
        <w:tc>
          <w:tcPr>
            <w:tcW w:w="3389" w:type="dxa"/>
            <w:vAlign w:val="center"/>
          </w:tcPr>
          <w:p w14:paraId="4C4CB6E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原版下载脚本 -U 升级</w:t>
            </w:r>
          </w:p>
        </w:tc>
        <w:tc>
          <w:tcPr>
            <w:tcW w:w="3389" w:type="dxa"/>
            <w:vAlign w:val="center"/>
          </w:tcPr>
          <w:p w14:paraId="5DB7FF5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降回 0.30.2，pip check</w:t>
            </w:r>
          </w:p>
        </w:tc>
      </w:tr>
      <w:tr w14:paraId="68B0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2000036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HF mirror LocalEntryNotFoundError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C5B6AA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hf-mirror 元数据获取失败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4F78F0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set HF_ENDPOINT=，走官方 Hugging Face</w:t>
            </w:r>
          </w:p>
        </w:tc>
      </w:tr>
      <w:tr w14:paraId="60ADC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CC9581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BAT 说 All weights... 但模型缺失</w:t>
            </w:r>
          </w:p>
        </w:tc>
        <w:tc>
          <w:tcPr>
            <w:tcW w:w="3389" w:type="dxa"/>
            <w:vAlign w:val="center"/>
          </w:tcPr>
          <w:p w14:paraId="598BDAC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脚本最后无条件提示</w:t>
            </w:r>
          </w:p>
        </w:tc>
        <w:tc>
          <w:tcPr>
            <w:tcW w:w="3389" w:type="dxa"/>
            <w:vAlign w:val="center"/>
          </w:tcPr>
          <w:p w14:paraId="41CB542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逐文件 [OK]/[MISSING] 检查</w:t>
            </w:r>
          </w:p>
        </w:tc>
      </w:tr>
      <w:tr w14:paraId="7B41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4D69BC3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safetensors 不存在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41CD2A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SD-VAE 实际下载的是 .bin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2DADE3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本次会回退 .bin，可继续</w:t>
            </w:r>
          </w:p>
        </w:tc>
      </w:tr>
      <w:tr w14:paraId="3F6F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1364AA2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首次启动下载 s3fd</w:t>
            </w:r>
          </w:p>
        </w:tc>
        <w:tc>
          <w:tcPr>
            <w:tcW w:w="3389" w:type="dxa"/>
            <w:vAlign w:val="center"/>
          </w:tcPr>
          <w:p w14:paraId="517FB14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人脸检测权重首次缓存</w:t>
            </w:r>
          </w:p>
        </w:tc>
        <w:tc>
          <w:tcPr>
            <w:tcW w:w="3389" w:type="dxa"/>
            <w:vAlign w:val="center"/>
          </w:tcPr>
          <w:p w14:paraId="131ED7F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等待下载完成</w:t>
            </w:r>
          </w:p>
        </w:tc>
      </w:tr>
      <w:tr w14:paraId="11DB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58F4AD0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CUDA out of memory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6D6A49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GTX 1650 显存不足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942BB9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FP16、短视频、低分辨率、释放显存</w:t>
            </w:r>
          </w:p>
        </w:tc>
      </w:tr>
    </w:tbl>
    <w:p w14:paraId="3343B9E8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EB46606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17. 日常启动与一键 BAT</w:t>
      </w:r>
    </w:p>
    <w:p w14:paraId="084336E7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17.1 日常手工启动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4E93C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3136E4A1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cd /d D:\AI-Remodeling\MuseTalk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.venv\Scripts\activate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app.py --use_float16</w:t>
            </w:r>
          </w:p>
        </w:tc>
      </w:tr>
    </w:tbl>
    <w:p w14:paraId="505D1A73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68FE5DFD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17.2 推荐的 启动MuseTalk.bat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8829D2B"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71CFF9C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@echo off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setlocal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cd /d "%~dp0"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if not exist ".venv\Scripts\python.exe" (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 xml:space="preserve">    echo [ERROR] 找不到 .venv，请先运行 初始化环境.bat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 xml:space="preserve">    pause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 xml:space="preserve">    exit /b 1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set "HF_ENDPOINT="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".venv\Scripts\python.exe" app.py --use_float16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pause</w:t>
            </w:r>
          </w:p>
        </w:tc>
      </w:tr>
    </w:tbl>
    <w:p w14:paraId="7EB682ED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675EE7A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把 BAT 放在 MuseTalk 根目录。以后日常使用直接双击即可。</w:t>
      </w:r>
    </w:p>
    <w:p w14:paraId="09BF71AC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18. .venv / models 删除后的灾难恢复</w:t>
      </w:r>
    </w:p>
    <w:p w14:paraId="4E2E011E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18.1 只删除 .venv</w:t>
      </w:r>
    </w:p>
    <w:p w14:paraId="193C6396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运行配套的 初始化环境.bat。它应完成：Python 3.10 检测 → 创建 .venv → PyTorch cu118 → requirements-lock → chumpy 特殊安装 → xtcocotools → OpenMMLab → rich/typer/huggingface_hub 固定 → pip check → CUDA/FFmpeg 检查。</w:t>
      </w:r>
    </w:p>
    <w:p w14:paraId="2DB92BC2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18.2 只删除 models</w:t>
      </w:r>
    </w:p>
    <w:p w14:paraId="2691896B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运行 下载模型_安全版.bat，按文件是否存在决定是否下载；必须清除 HF_ENDPOINT，避免使用本次已验证会失败的 hf-mirror。</w:t>
      </w:r>
    </w:p>
    <w:p w14:paraId="4C494ACA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18.3 .venv 与 models 都删除</w:t>
      </w:r>
    </w:p>
    <w:p w14:paraId="16877DE5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1.  运行 初始化环境.bat。</w:t>
      </w:r>
    </w:p>
    <w:p w14:paraId="69B44A2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2.  运行 下载模型_安全版.bat。</w:t>
      </w:r>
    </w:p>
    <w:p w14:paraId="20B6BC94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3.  运行模型完整性检查。</w:t>
      </w:r>
    </w:p>
    <w:p w14:paraId="2F63EF7A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4.  运行 启动MuseTalk.bat。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F319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DE5E7" w:sz="4" w:space="0"/>
              <w:left w:val="single" w:color="CDE5E7" w:sz="18" w:space="0"/>
              <w:bottom w:val="single" w:color="CDE5E7" w:sz="4" w:space="0"/>
              <w:right w:val="single" w:color="CDE5E7" w:sz="4" w:space="0"/>
            </w:tcBorders>
            <w:shd w:val="clear" w:color="auto" w:fill="EEF6F8"/>
          </w:tcPr>
          <w:p w14:paraId="02F73E1C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E6E75"/>
                <w:sz w:val="20"/>
                <w:szCs w:val="22"/>
              </w:rPr>
              <w:t>真正的“删了也不怕”</w:t>
            </w:r>
          </w:p>
          <w:p w14:paraId="4FACDDF4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前提是 MuseTalk 项目源码、初始化环境.bat、requirements-lock.txt、下载模型_安全版.bat 仍然保留。若整个项目目录都删除，则需要重新获取源码与这些恢复文件。</w:t>
            </w:r>
          </w:p>
        </w:tc>
      </w:tr>
    </w:tbl>
    <w:p w14:paraId="264AAB0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D01564F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19. 版本升级与维护原则</w:t>
      </w:r>
    </w:p>
    <w:p w14:paraId="663ABB0C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已经能稳定运行的本地 AI 项目，不要无目的 pip install -U。</w:t>
      </w:r>
    </w:p>
    <w:p w14:paraId="48A00FF9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特别不要随意升级 huggingface_hub、transformers、numpy、torch、mmcv。</w:t>
      </w:r>
    </w:p>
    <w:p w14:paraId="7D76D15E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升级 MuseTalk 前先复制整个项目目录或至少保存 requirements-lock.txt。</w:t>
      </w:r>
    </w:p>
    <w:p w14:paraId="244997BF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模型下载与 Python 运行环境分离：下载模型不应顺便升级运行依赖。</w:t>
      </w:r>
    </w:p>
    <w:p w14:paraId="133BE0CC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每次环境变更后执行 python -m pip check。</w:t>
      </w:r>
    </w:p>
    <w:p w14:paraId="25BB4BD9">
      <w:pPr>
        <w:pStyle w:val="16"/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每次 PyTorch/CUDA 变更后重新验证 torch.cuda.is_available()。</w:t>
      </w:r>
    </w:p>
    <w:p w14:paraId="0A62029A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19.1 建议的备份对象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FD6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173B5B"/>
            <w:vAlign w:val="center"/>
          </w:tcPr>
          <w:p w14:paraId="58B280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对象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70B389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是否建议备份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6D6CD3A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理由</w:t>
            </w:r>
          </w:p>
        </w:tc>
      </w:tr>
      <w:tr w14:paraId="55A2E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1C3B6B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源码</w:t>
            </w:r>
          </w:p>
        </w:tc>
        <w:tc>
          <w:tcPr>
            <w:tcW w:w="3389" w:type="dxa"/>
            <w:vAlign w:val="center"/>
          </w:tcPr>
          <w:p w14:paraId="2E52D36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是</w:t>
            </w:r>
          </w:p>
        </w:tc>
        <w:tc>
          <w:tcPr>
            <w:tcW w:w="3389" w:type="dxa"/>
            <w:vAlign w:val="center"/>
          </w:tcPr>
          <w:p w14:paraId="77EF090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避免版本漂移</w:t>
            </w:r>
          </w:p>
        </w:tc>
      </w:tr>
      <w:tr w14:paraId="145E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3997EDE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requirements-lock.txt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B7B0F6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强烈建议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CAF70E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重建 .venv 的版本依据</w:t>
            </w:r>
          </w:p>
        </w:tc>
      </w:tr>
      <w:tr w14:paraId="28D9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4AC4ED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初始化环境.bat</w:t>
            </w:r>
          </w:p>
        </w:tc>
        <w:tc>
          <w:tcPr>
            <w:tcW w:w="3389" w:type="dxa"/>
            <w:vAlign w:val="center"/>
          </w:tcPr>
          <w:p w14:paraId="0CFFBDE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强烈建议</w:t>
            </w:r>
          </w:p>
        </w:tc>
        <w:tc>
          <w:tcPr>
            <w:tcW w:w="3389" w:type="dxa"/>
            <w:vAlign w:val="center"/>
          </w:tcPr>
          <w:p w14:paraId="15329FD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自动恢复入口</w:t>
            </w:r>
          </w:p>
        </w:tc>
      </w:tr>
      <w:tr w14:paraId="3106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6A33D1C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models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6E17D6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可选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0340289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体积大；可重新下载</w:t>
            </w:r>
          </w:p>
        </w:tc>
      </w:tr>
      <w:tr w14:paraId="2687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5FAC712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.venv</w:t>
            </w:r>
          </w:p>
        </w:tc>
        <w:tc>
          <w:tcPr>
            <w:tcW w:w="3389" w:type="dxa"/>
            <w:vAlign w:val="center"/>
          </w:tcPr>
          <w:p w14:paraId="3A78056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不必长期备份</w:t>
            </w:r>
          </w:p>
        </w:tc>
        <w:tc>
          <w:tcPr>
            <w:tcW w:w="3389" w:type="dxa"/>
            <w:vAlign w:val="center"/>
          </w:tcPr>
          <w:p w14:paraId="273DFC8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可用脚本重建</w:t>
            </w:r>
          </w:p>
        </w:tc>
      </w:tr>
      <w:tr w14:paraId="4687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553B41D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输出 results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2F49CE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按需要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D740D6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业务生成成果</w:t>
            </w:r>
          </w:p>
        </w:tc>
      </w:tr>
    </w:tbl>
    <w:p w14:paraId="3882C379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4915245A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附录 A：完整命令速查</w:t>
      </w:r>
    </w:p>
    <w:p w14:paraId="3A1F4064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A.1 创建环境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06CD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E8133E5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cd /d D:\AI-Remodeling\MuseTalk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"C:\Users\o\AppData\Local\Programs\Python\Python310\python.exe" -m venv .venv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.venv\Scripts\activate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--version</w:t>
            </w:r>
          </w:p>
        </w:tc>
      </w:tr>
    </w:tbl>
    <w:p w14:paraId="70033087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E91ECC5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A.2 PyTorch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C26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730335D6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-m pip install torch==2.0.1 torchvision==0.15.2 torchaudio==2.0.2 --index-url https://download.pytorch.org/whl/cu118</w:t>
            </w:r>
          </w:p>
        </w:tc>
      </w:tr>
    </w:tbl>
    <w:p w14:paraId="14A58E4E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5CE581DE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A.3 requirements + OpenMMLab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68D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1418D352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python -m pip install -r requirements.txt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python -m pip install --no-cache-dir -U openmim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mim install mmengine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mim install "mmcv==2.0.1"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mim install "mmdet==3.1.0"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python -m pip install --no-build-isolation chumpy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python -m pip install xtcocotools==1.14.2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mim install "mmpose==1.1.0"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python -m pip install "rich==13.4.2" "typer==0.12.5" "huggingface_hub==0.30.2"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5"/>
                <w:szCs w:val="22"/>
              </w:rPr>
              <w:t>python -m pip check</w:t>
            </w:r>
          </w:p>
        </w:tc>
      </w:tr>
    </w:tbl>
    <w:p w14:paraId="2D1A985C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D848A6F">
      <w:pPr>
        <w:pStyle w:val="4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165E88"/>
          <w:sz w:val="28"/>
          <w:szCs w:val="28"/>
        </w:rPr>
        <w:t>A.4 启动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587D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41E3BB0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6"/>
                <w:szCs w:val="22"/>
              </w:rPr>
              <w:t>python app.py --use_float16</w:t>
            </w:r>
          </w:p>
        </w:tc>
      </w:tr>
    </w:tbl>
    <w:p w14:paraId="26F1C068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610F1E04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附录 B：下载模型_安全版.bat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05690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4F7FA"/>
          </w:tcPr>
          <w:p w14:paraId="24137C72">
            <w:pPr>
              <w:spacing w:before="80" w:after="8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@echo off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setlocal EnableExtensions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chcp 65001 &gt;nul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cd /d "%~dp0"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title MuseTalk 1.5 - 安全模型补下载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".venv\Scripts\python.exe" (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 xml:space="preserve">  echo [ERROR] 找不到 .venv，请先运行 初始化环境.bat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 xml:space="preserve">  pause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 xml:space="preserve">  exit /b 1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)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set "HFCLI=%CD%\.venv\Scripts\huggingface-cli.exe"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set "HF_ENDPOINT="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REM 固定运行环境兼容版本，不升级到 1.x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".venv\Scripts\python.exe" -m pip install "huggingface_hub==0.30.2"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"models\musetalkV15\musetalk.json" "%HFCLI%" download TMElyralab/MuseTalk musetalkV15/musetalk.json --local-dir models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"models\musetalkV15\unet.pth" "%HFCLI%" download TMElyralab/MuseTalk musetalkV15/unet.pth --local-dir models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"models\sd-vae\config.json" "%HFCLI%" download stabilityai/sd-vae-ft-mse config.json --local-dir models\sd-vae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"models\sd-vae\diffusion_pytorch_model.bin" "%HFCLI%" download stabilityai/sd-vae-ft-mse diffusion_pytorch_model.bin --local-dir models\sd-vae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"models\whisper\config.json" "%HFCLI%" download openai/whisper-tiny config.json --local-dir models\whisper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"models\whisper\pytorch_model.bin" "%HFCLI%" download openai/whisper-tiny pytorch_model.bin --local-dir models\whisper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"models\whisper\preprocessor_config.json" "%HFCLI%" download openai/whisper-tiny preprocessor_config.json --local-dir models\whisper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"models\dwpose\dw-ll_ucoco_384.pth" "%HFCLI%" download yzd-v/DWPose dw-ll_ucoco_384.pth --local-dir models\dwpose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"models\syncnet\latentsync_syncnet.pt" "%HFCLI%" download ByteDance/LatentSync latentsync_syncnet.pt --local-dir models\syncnet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"models\face-parse-bisent\79999_iter.pth" "%HFCLI%" download ManyOtherFunctions/face-parse-bisent 79999_iter.pth --local-dir models\face-parse-bisent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if not exist "models\face-parse-bisent\resnet18-5c106cde.pth" "%HFCLI%" download ManyOtherFunctions/face-parse-bisent resnet18-5c106cde.pth --local-dir models\face-parse-bisent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echo.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echo 模型补下载流程结束，请执行模型完整性检查。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".venv\Scripts\python.exe" -m pip check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pause</w:t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br w:type="textWrapping"/>
            </w:r>
            <w:r>
              <w:rPr>
                <w:rFonts w:hint="eastAsia" w:ascii="Microsoft YaHei" w:hAnsi="Microsoft YaHei" w:eastAsia="Microsoft YaHei" w:cs="Microsoft YaHei"/>
                <w:color w:val="1E2B3A"/>
                <w:sz w:val="13"/>
                <w:szCs w:val="22"/>
              </w:rPr>
              <w:t>endlocal</w:t>
            </w:r>
          </w:p>
        </w:tc>
      </w:tr>
    </w:tbl>
    <w:p w14:paraId="1B38FBFE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8A89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D5E7FA" w:sz="4" w:space="0"/>
              <w:left w:val="single" w:color="D5E7FA" w:sz="18" w:space="0"/>
              <w:bottom w:val="single" w:color="D5E7FA" w:sz="4" w:space="0"/>
              <w:right w:val="single" w:color="D5E7FA" w:sz="4" w:space="0"/>
            </w:tcBorders>
            <w:shd w:val="clear" w:color="auto" w:fill="EAF3FF"/>
          </w:tcPr>
          <w:p w14:paraId="2514E662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F5D91"/>
                <w:sz w:val="20"/>
                <w:szCs w:val="22"/>
              </w:rPr>
              <w:t>说明</w:t>
            </w:r>
          </w:p>
          <w:p w14:paraId="3F000A95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此安全版的核心思想是：不执行 huggingface_hub -U；不设置 hf-mirror；缺哪个下载哪个；最后再 pip check。</w:t>
            </w:r>
          </w:p>
        </w:tc>
      </w:tr>
    </w:tbl>
    <w:p w14:paraId="50774A59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2027DB1C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附录 C：已验证版本矩阵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5159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173B5B"/>
            <w:vAlign w:val="center"/>
          </w:tcPr>
          <w:p w14:paraId="0CAD38A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类别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29404C6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包/组件</w:t>
            </w:r>
          </w:p>
        </w:tc>
        <w:tc>
          <w:tcPr>
            <w:tcW w:w="3389" w:type="dxa"/>
            <w:shd w:val="clear" w:color="auto" w:fill="173B5B"/>
            <w:vAlign w:val="center"/>
          </w:tcPr>
          <w:p w14:paraId="29515A3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szCs w:val="22"/>
              </w:rPr>
              <w:t>版本/状态</w:t>
            </w:r>
          </w:p>
        </w:tc>
      </w:tr>
      <w:tr w14:paraId="534D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765384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系统</w:t>
            </w:r>
          </w:p>
        </w:tc>
        <w:tc>
          <w:tcPr>
            <w:tcW w:w="3389" w:type="dxa"/>
            <w:vAlign w:val="center"/>
          </w:tcPr>
          <w:p w14:paraId="0EF6F03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Windows</w:t>
            </w:r>
          </w:p>
        </w:tc>
        <w:tc>
          <w:tcPr>
            <w:tcW w:w="3389" w:type="dxa"/>
            <w:vAlign w:val="center"/>
          </w:tcPr>
          <w:p w14:paraId="62D3A1F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10.0.22000.2538</w:t>
            </w:r>
          </w:p>
        </w:tc>
      </w:tr>
      <w:tr w14:paraId="24D5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4A7D344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Python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690DA7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Python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6BF6C09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3.10.11</w:t>
            </w:r>
          </w:p>
        </w:tc>
      </w:tr>
      <w:tr w14:paraId="53B9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7B3FD6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GPU</w:t>
            </w:r>
          </w:p>
        </w:tc>
        <w:tc>
          <w:tcPr>
            <w:tcW w:w="3389" w:type="dxa"/>
            <w:vAlign w:val="center"/>
          </w:tcPr>
          <w:p w14:paraId="300E776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NVIDIA</w:t>
            </w:r>
          </w:p>
        </w:tc>
        <w:tc>
          <w:tcPr>
            <w:tcW w:w="3389" w:type="dxa"/>
            <w:vAlign w:val="center"/>
          </w:tcPr>
          <w:p w14:paraId="181E1EB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GeForce GTX 1650</w:t>
            </w:r>
          </w:p>
        </w:tc>
      </w:tr>
      <w:tr w14:paraId="6CFF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500235C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PyTorch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0EF3C02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7FD54D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2.0.1+cu118</w:t>
            </w:r>
          </w:p>
        </w:tc>
      </w:tr>
      <w:tr w14:paraId="65E8C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224FC08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PyTorch</w:t>
            </w:r>
          </w:p>
        </w:tc>
        <w:tc>
          <w:tcPr>
            <w:tcW w:w="3389" w:type="dxa"/>
            <w:vAlign w:val="center"/>
          </w:tcPr>
          <w:p w14:paraId="6A05906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torchvision</w:t>
            </w:r>
          </w:p>
        </w:tc>
        <w:tc>
          <w:tcPr>
            <w:tcW w:w="3389" w:type="dxa"/>
            <w:vAlign w:val="center"/>
          </w:tcPr>
          <w:p w14:paraId="78DD6F9B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0.15.2+cu118</w:t>
            </w:r>
          </w:p>
        </w:tc>
      </w:tr>
      <w:tr w14:paraId="016F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6E60224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PyTorch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222D93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torchaudio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67CCA08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2.0.2+cu118</w:t>
            </w:r>
          </w:p>
        </w:tc>
      </w:tr>
      <w:tr w14:paraId="17FD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47DA49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CUDA</w:t>
            </w:r>
          </w:p>
        </w:tc>
        <w:tc>
          <w:tcPr>
            <w:tcW w:w="3389" w:type="dxa"/>
            <w:vAlign w:val="center"/>
          </w:tcPr>
          <w:p w14:paraId="3CA7E01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torch.version.cuda</w:t>
            </w:r>
          </w:p>
        </w:tc>
        <w:tc>
          <w:tcPr>
            <w:tcW w:w="3389" w:type="dxa"/>
            <w:vAlign w:val="center"/>
          </w:tcPr>
          <w:p w14:paraId="07D1A58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11.8</w:t>
            </w:r>
          </w:p>
        </w:tc>
      </w:tr>
      <w:tr w14:paraId="0534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3A00974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科学计算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1A44FEF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numpy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5AAF54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1.23.5</w:t>
            </w:r>
          </w:p>
        </w:tc>
      </w:tr>
      <w:tr w14:paraId="7DE8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55D7A2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Hugging Face</w:t>
            </w:r>
          </w:p>
        </w:tc>
        <w:tc>
          <w:tcPr>
            <w:tcW w:w="3389" w:type="dxa"/>
            <w:vAlign w:val="center"/>
          </w:tcPr>
          <w:p w14:paraId="7EA95C5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transformers</w:t>
            </w:r>
          </w:p>
        </w:tc>
        <w:tc>
          <w:tcPr>
            <w:tcW w:w="3389" w:type="dxa"/>
            <w:vAlign w:val="center"/>
          </w:tcPr>
          <w:p w14:paraId="6BD9C5A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4.39.2</w:t>
            </w:r>
          </w:p>
        </w:tc>
      </w:tr>
      <w:tr w14:paraId="447F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15582B4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Hugging Face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3253CE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huggingface_hub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06AAFB4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0.30.2</w:t>
            </w:r>
          </w:p>
        </w:tc>
      </w:tr>
      <w:tr w14:paraId="32DFC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C50D16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UI</w:t>
            </w:r>
          </w:p>
        </w:tc>
        <w:tc>
          <w:tcPr>
            <w:tcW w:w="3389" w:type="dxa"/>
            <w:vAlign w:val="center"/>
          </w:tcPr>
          <w:p w14:paraId="0033E5E1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gradio</w:t>
            </w:r>
          </w:p>
        </w:tc>
        <w:tc>
          <w:tcPr>
            <w:tcW w:w="3389" w:type="dxa"/>
            <w:vAlign w:val="center"/>
          </w:tcPr>
          <w:p w14:paraId="35049CF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5.24.0</w:t>
            </w:r>
          </w:p>
        </w:tc>
      </w:tr>
      <w:tr w14:paraId="1103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3A6D7A0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OpenMMLab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415F156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openmim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035317C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0.3.9</w:t>
            </w:r>
          </w:p>
        </w:tc>
      </w:tr>
      <w:tr w14:paraId="4D0C6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0348E07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OpenMMLab</w:t>
            </w:r>
          </w:p>
        </w:tc>
        <w:tc>
          <w:tcPr>
            <w:tcW w:w="3389" w:type="dxa"/>
            <w:vAlign w:val="center"/>
          </w:tcPr>
          <w:p w14:paraId="77C6E88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mmengine</w:t>
            </w:r>
          </w:p>
        </w:tc>
        <w:tc>
          <w:tcPr>
            <w:tcW w:w="3389" w:type="dxa"/>
            <w:vAlign w:val="center"/>
          </w:tcPr>
          <w:p w14:paraId="5A00F39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0.10.7</w:t>
            </w:r>
          </w:p>
        </w:tc>
      </w:tr>
      <w:tr w14:paraId="79BD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71D08CE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OpenMMLab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48F9237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mmcv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73D4242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2.0.1</w:t>
            </w:r>
          </w:p>
        </w:tc>
      </w:tr>
      <w:tr w14:paraId="5023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4CF0A84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OpenMMLab</w:t>
            </w:r>
          </w:p>
        </w:tc>
        <w:tc>
          <w:tcPr>
            <w:tcW w:w="3389" w:type="dxa"/>
            <w:vAlign w:val="center"/>
          </w:tcPr>
          <w:p w14:paraId="75A5CE0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mmdet</w:t>
            </w:r>
          </w:p>
        </w:tc>
        <w:tc>
          <w:tcPr>
            <w:tcW w:w="3389" w:type="dxa"/>
            <w:vAlign w:val="center"/>
          </w:tcPr>
          <w:p w14:paraId="36FA9C87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3.1.0</w:t>
            </w:r>
          </w:p>
        </w:tc>
      </w:tr>
      <w:tr w14:paraId="2E43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024F11A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OpenMMLab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36CB1FE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mmpose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87259B3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1.1.0</w:t>
            </w:r>
          </w:p>
        </w:tc>
      </w:tr>
      <w:tr w14:paraId="755F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6AF15CA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兼容修复</w:t>
            </w:r>
          </w:p>
        </w:tc>
        <w:tc>
          <w:tcPr>
            <w:tcW w:w="3389" w:type="dxa"/>
            <w:vAlign w:val="center"/>
          </w:tcPr>
          <w:p w14:paraId="66A15F0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chumpy</w:t>
            </w:r>
          </w:p>
        </w:tc>
        <w:tc>
          <w:tcPr>
            <w:tcW w:w="3389" w:type="dxa"/>
            <w:vAlign w:val="center"/>
          </w:tcPr>
          <w:p w14:paraId="24EF768A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0.70</w:t>
            </w:r>
          </w:p>
        </w:tc>
      </w:tr>
      <w:tr w14:paraId="5009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1AFDD0AF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兼容修复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2F9E1AE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xtcocotools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10D398B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1.14.2</w:t>
            </w:r>
          </w:p>
        </w:tc>
      </w:tr>
      <w:tr w14:paraId="41B6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770FB60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兼容修复</w:t>
            </w:r>
          </w:p>
        </w:tc>
        <w:tc>
          <w:tcPr>
            <w:tcW w:w="3389" w:type="dxa"/>
            <w:vAlign w:val="center"/>
          </w:tcPr>
          <w:p w14:paraId="507A439D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rich</w:t>
            </w:r>
          </w:p>
        </w:tc>
        <w:tc>
          <w:tcPr>
            <w:tcW w:w="3389" w:type="dxa"/>
            <w:vAlign w:val="center"/>
          </w:tcPr>
          <w:p w14:paraId="68B928D9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13.4.2</w:t>
            </w:r>
          </w:p>
        </w:tc>
      </w:tr>
      <w:tr w14:paraId="3CBCE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3F14AD1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兼容修复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688C69E4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typer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5CA6D2A2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0.12.5</w:t>
            </w:r>
          </w:p>
        </w:tc>
      </w:tr>
      <w:tr w14:paraId="7745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vAlign w:val="center"/>
          </w:tcPr>
          <w:p w14:paraId="3355160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视频</w:t>
            </w:r>
          </w:p>
        </w:tc>
        <w:tc>
          <w:tcPr>
            <w:tcW w:w="3389" w:type="dxa"/>
            <w:vAlign w:val="center"/>
          </w:tcPr>
          <w:p w14:paraId="5475E778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FFmpeg</w:t>
            </w:r>
          </w:p>
        </w:tc>
        <w:tc>
          <w:tcPr>
            <w:tcW w:w="3389" w:type="dxa"/>
            <w:vAlign w:val="center"/>
          </w:tcPr>
          <w:p w14:paraId="11888C75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8.1.2 full build</w:t>
            </w:r>
          </w:p>
        </w:tc>
      </w:tr>
      <w:tr w14:paraId="608E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9" w:type="dxa"/>
            <w:shd w:val="clear" w:color="auto" w:fill="F7FAFC"/>
            <w:vAlign w:val="center"/>
          </w:tcPr>
          <w:p w14:paraId="4EA8B11E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启动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606A3DC0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本地地址</w:t>
            </w:r>
          </w:p>
        </w:tc>
        <w:tc>
          <w:tcPr>
            <w:tcW w:w="3389" w:type="dxa"/>
            <w:shd w:val="clear" w:color="auto" w:fill="F7FAFC"/>
            <w:vAlign w:val="center"/>
          </w:tcPr>
          <w:p w14:paraId="6D7A48AC">
            <w:pPr>
              <w:spacing w:after="20" w:line="240" w:lineRule="auto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sz w:val="18"/>
                <w:szCs w:val="22"/>
              </w:rPr>
              <w:t>http://127.0.0.1:7860</w:t>
            </w:r>
          </w:p>
        </w:tc>
      </w:tr>
    </w:tbl>
    <w:p w14:paraId="570085F8">
      <w:pPr>
        <w:spacing w:after="6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3A040430">
      <w:pPr>
        <w:pStyle w:val="3"/>
        <w:keepNext/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b/>
          <w:color w:val="0E3658"/>
          <w:sz w:val="36"/>
          <w:szCs w:val="28"/>
        </w:rPr>
        <w:t>结语</w:t>
      </w:r>
    </w:p>
    <w:p w14:paraId="2A06091E">
      <w:pPr>
        <w:spacing w:after="100" w:line="283" w:lineRule="auto"/>
        <w:rPr>
          <w:rFonts w:hint="eastAsia" w:ascii="Microsoft YaHei" w:hAnsi="Microsoft YaHei" w:eastAsia="Microsoft YaHei" w:cs="Microsoft YaHei"/>
          <w:sz w:val="20"/>
          <w:szCs w:val="22"/>
        </w:rPr>
      </w:pPr>
      <w:r>
        <w:rPr>
          <w:rFonts w:hint="eastAsia" w:ascii="Microsoft YaHei" w:hAnsi="Microsoft YaHei" w:eastAsia="Microsoft YaHei" w:cs="Microsoft YaHei"/>
          <w:sz w:val="20"/>
          <w:szCs w:val="22"/>
        </w:rPr>
        <w:t>本次 MuseTalk 1.5 的 Windows 部署已经从“能安装”推进到“能够稳定复现”。真正重要的不是记住每条 pip 命令，而是把环境、模型、恢复脚本、版本锁定与完整性检查分开管理。只要保留项目源码、requirements-lock.txt、初始化环境.bat 与安全模型下载脚本，即使 .venv 和 models 被删除，也可以按既定流程重建。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7B64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66" w:type="dxa"/>
            <w:tcBorders>
              <w:top w:val="single" w:color="CFEAD9" w:sz="4" w:space="0"/>
              <w:left w:val="single" w:color="CFEAD9" w:sz="18" w:space="0"/>
              <w:bottom w:val="single" w:color="CFEAD9" w:sz="4" w:space="0"/>
              <w:right w:val="single" w:color="CFEAD9" w:sz="4" w:space="0"/>
            </w:tcBorders>
            <w:shd w:val="clear" w:color="auto" w:fill="EAF8EF"/>
          </w:tcPr>
          <w:p w14:paraId="53AB24EA">
            <w:pPr>
              <w:spacing w:before="60" w:after="4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207A43"/>
                <w:sz w:val="20"/>
                <w:szCs w:val="22"/>
              </w:rPr>
              <w:t>日常使用最短路径</w:t>
            </w:r>
          </w:p>
          <w:p w14:paraId="33B8F37A">
            <w:pPr>
              <w:spacing w:before="0" w:after="60"/>
              <w:rPr>
                <w:rFonts w:hint="eastAsia" w:ascii="Microsoft YaHei" w:hAnsi="Microsoft YaHei" w:eastAsia="Microsoft YaHei" w:cs="Microsoft YaHei"/>
                <w:sz w:val="20"/>
                <w:szCs w:val="22"/>
              </w:rPr>
            </w:pPr>
            <w:r>
              <w:rPr>
                <w:rFonts w:hint="eastAsia" w:ascii="Microsoft YaHei" w:hAnsi="Microsoft YaHei" w:eastAsia="Microsoft YaHei" w:cs="Microsoft YaHei"/>
                <w:color w:val="2D3845"/>
                <w:sz w:val="18"/>
                <w:szCs w:val="22"/>
              </w:rPr>
              <w:t>双击 启动MuseTalk.bat → 浏览器打开 http://127.0.0.1:7860 → 上传 Reference Video 与 Driving Audio → Test Inpainting → Generate。</w:t>
            </w:r>
          </w:p>
        </w:tc>
      </w:tr>
    </w:tbl>
    <w:p w14:paraId="3062AE46">
      <w:pPr>
        <w:spacing w:after="40"/>
        <w:rPr>
          <w:rFonts w:hint="eastAsia" w:ascii="Microsoft YaHei" w:hAnsi="Microsoft YaHei" w:eastAsia="Microsoft YaHei" w:cs="Microsoft YaHei"/>
          <w:sz w:val="20"/>
          <w:szCs w:val="22"/>
        </w:rPr>
      </w:pPr>
    </w:p>
    <w:p w14:paraId="0235DBC1">
      <w:pPr>
        <w:spacing w:after="40"/>
        <w:jc w:val="right"/>
        <w:rPr>
          <w:rFonts w:hint="default" w:ascii="Microsoft YaHei" w:hAnsi="Microsoft YaHei" w:eastAsia="Microsoft YaHei" w:cs="Microsoft YaHei"/>
          <w:sz w:val="20"/>
          <w:szCs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  <w:t>s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  <w:t>mclw</w:t>
      </w:r>
    </w:p>
    <w:p w14:paraId="4AECE4D5">
      <w:pPr>
        <w:spacing w:after="40"/>
        <w:jc w:val="right"/>
        <w:rPr>
          <w:rFonts w:hint="default" w:ascii="Microsoft YaHei" w:hAnsi="Microsoft YaHei" w:eastAsia="Microsoft YaHei" w:cs="Microsoft YaHei"/>
          <w:sz w:val="20"/>
          <w:szCs w:val="22"/>
          <w:lang w:val="en-US" w:eastAsia="zh-CN"/>
        </w:rPr>
      </w:pPr>
      <w:r>
        <w:rPr>
          <w:rFonts w:hint="eastAsia" w:ascii="Microsoft YaHei" w:hAnsi="Microsoft YaHei" w:eastAsia="Microsoft YaHei" w:cs="Microsoft YaHei"/>
          <w:sz w:val="20"/>
          <w:szCs w:val="22"/>
          <w:lang w:val="en-US" w:eastAsia="zh-CN"/>
        </w:rPr>
        <w:t>2026.8.23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936" w:right="1037" w:bottom="936" w:left="103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FC771">
    <w:pPr>
      <w:pStyle w:val="24"/>
      <w:jc w:val="center"/>
    </w:pPr>
    <w:r>
      <w:rPr>
        <w:rFonts w:ascii="Noto Sans CJK SC" w:hAnsi="Noto Sans CJK SC" w:eastAsia="Noto Sans CJK SC"/>
        <w:color w:val="6E7887"/>
        <w:sz w:val="16"/>
      </w:rPr>
      <w:t xml:space="preserve">MuseTalk 1.5 Windows 本地安装与使用手册  |  </w:t>
    </w:r>
    <w:r>
      <w:rPr>
        <w:rFonts w:ascii="Noto Sans CJK SC" w:hAnsi="Noto Sans CJK SC" w:eastAsia="Noto Sans CJK SC"/>
        <w:color w:val="6E7887"/>
        <w:sz w:val="16"/>
      </w:rPr>
      <w:fldChar w:fldCharType="begin"/>
    </w:r>
    <w:r>
      <w:rPr>
        <w:rFonts w:ascii="Noto Sans CJK SC" w:hAnsi="Noto Sans CJK SC" w:eastAsia="Noto Sans CJK SC"/>
        <w:color w:val="6E7887"/>
        <w:sz w:val="16"/>
      </w:rPr>
      <w:instrText xml:space="preserve"> PAGE </w:instrText>
    </w:r>
    <w:r>
      <w:rPr>
        <w:rFonts w:ascii="Noto Sans CJK SC" w:hAnsi="Noto Sans CJK SC" w:eastAsia="Noto Sans CJK SC"/>
        <w:color w:val="6E7887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43E5A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D5486">
    <w:pPr>
      <w:pStyle w:val="25"/>
      <w:jc w:val="right"/>
    </w:pPr>
    <w:r>
      <w:rPr>
        <w:rFonts w:ascii="Noto Sans CJK SC" w:hAnsi="Noto Sans CJK SC" w:eastAsia="Noto Sans CJK SC"/>
        <w:color w:val="788794"/>
        <w:sz w:val="15"/>
      </w:rPr>
      <w:t>MuseTalk 1.5  |  Windows 本地部署最终验证版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214A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645FE"/>
    <w:rsid w:val="0DB253C7"/>
    <w:rsid w:val="0F326E12"/>
    <w:rsid w:val="0FB51D65"/>
    <w:rsid w:val="325946F1"/>
    <w:rsid w:val="65DB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708</Words>
  <Characters>1451</Characters>
  <Lines>0</Lines>
  <Paragraphs>0</Paragraphs>
  <TotalTime>0</TotalTime>
  <ScaleCrop>false</ScaleCrop>
  <LinksUpToDate>false</LinksUpToDate>
  <CharactersWithSpaces>1595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✎﹏林伟</cp:lastModifiedBy>
  <dcterms:modified xsi:type="dcterms:W3CDTF">2026-08-22T23:25:52Z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eyJoZGlkIjoiNTgwMDhlZTZmMjUxYzRkYmMzZDEzZjgxOTM1YmRlNWMiLCJ1c2VySWQiOiIxMjcyMTM3OTU5In0=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E1495EE0180B4564ADFD45A8A1786A73_12</vt:lpwstr>
  </property>
</Properties>
</file>